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320"/>
        <w:jc w:val="center"/>
      </w:pPr>
      <w:r>
        <w:rPr>
          <w:rFonts w:ascii="黑体" w:hAnsi="黑体" w:eastAsia="黑体"/>
          <w:b/>
          <w:i w:val="0"/>
          <w:sz w:val="44"/>
        </w:rPr>
        <w:t>智能体开发与教育应用实验报告</w:t>
      </w:r>
    </w:p>
    <w:p>
      <w:pPr>
        <w:spacing w:before="360" w:after="200"/>
      </w:pPr>
      <w:r>
        <w:rPr>
          <w:rFonts w:ascii="黑体" w:hAnsi="黑体" w:eastAsia="黑体"/>
          <w:b/>
          <w:i w:val="0"/>
          <w:color w:val="003366"/>
          <w:sz w:val="32"/>
        </w:rPr>
        <w:t>一、 智能体最终的链接</w:t>
      </w:r>
    </w:p>
    <w:p>
      <w:pPr>
        <w:spacing w:before="40" w:after="40"/>
        <w:ind w:left="567" w:hanging="283"/>
      </w:pPr>
      <w:r>
        <w:rPr>
          <w:color w:val="0066CC"/>
          <w:sz w:val="24"/>
        </w:rPr>
        <w:t xml:space="preserve">• </w:t>
      </w:r>
      <w:r>
        <w:rPr>
          <w:rFonts w:ascii="宋体" w:hAnsi="宋体" w:eastAsia="宋体"/>
          <w:b/>
          <w:sz w:val="24"/>
        </w:rPr>
        <w:t>智能体访问地址</w:t>
      </w:r>
      <w:r>
        <w:rPr>
          <w:rFonts w:ascii="宋体" w:hAnsi="宋体" w:eastAsia="宋体"/>
          <w:sz w:val="24"/>
        </w:rPr>
        <w:t>：https://www.bigmodel.cn/console/appcenter_v2/chat?app_id=2061757535882473472</w:t>
      </w:r>
    </w:p>
    <w:p>
      <w:pPr>
        <w:spacing w:before="40" w:after="40"/>
        <w:ind w:left="567" w:hanging="283"/>
      </w:pPr>
      <w:r>
        <w:rPr>
          <w:color w:val="0066CC"/>
          <w:sz w:val="24"/>
        </w:rPr>
        <w:t xml:space="preserve">• </w:t>
      </w:r>
      <w:r>
        <w:rPr>
          <w:rFonts w:ascii="宋体" w:hAnsi="宋体" w:eastAsia="宋体"/>
          <w:b/>
          <w:sz w:val="24"/>
        </w:rPr>
        <w:t>智能体名称</w:t>
      </w:r>
      <w:r>
        <w:rPr>
          <w:rFonts w:ascii="宋体" w:hAnsi="宋体" w:eastAsia="宋体"/>
          <w:sz w:val="24"/>
        </w:rPr>
        <w:t>：数学 assistant</w:t>
      </w:r>
    </w:p>
    <w:p>
      <w:pPr>
        <w:spacing w:before="40" w:after="40"/>
        <w:ind w:left="567" w:hanging="283"/>
      </w:pPr>
      <w:r>
        <w:rPr>
          <w:color w:val="0066CC"/>
          <w:sz w:val="24"/>
        </w:rPr>
        <w:t xml:space="preserve">• </w:t>
      </w:r>
      <w:r>
        <w:rPr>
          <w:rFonts w:ascii="宋体" w:hAnsi="宋体" w:eastAsia="宋体"/>
          <w:b/>
          <w:sz w:val="24"/>
        </w:rPr>
        <w:t>实验开发平台</w:t>
      </w:r>
      <w:r>
        <w:rPr>
          <w:rFonts w:ascii="宋体" w:hAnsi="宋体" w:eastAsia="宋体"/>
          <w:sz w:val="24"/>
        </w:rPr>
        <w:t>：智谱 AI 开放平台 / 智能体工作流（Workflow）编排平台</w:t>
      </w:r>
    </w:p>
    <w:p>
      <w:pPr>
        <w:jc w:val="center"/>
      </w:pPr>
      <w:r>
        <w:rPr>
          <w:color w:val="B4B4B4"/>
          <w:sz w:val="16"/>
        </w:rPr>
        <w:t>──────────────────────────────────────────────────</w:t>
      </w:r>
    </w:p>
    <w:p>
      <w:pPr>
        <w:spacing w:before="360" w:after="200"/>
      </w:pPr>
      <w:r>
        <w:rPr>
          <w:rFonts w:ascii="黑体" w:hAnsi="黑体" w:eastAsia="黑体"/>
          <w:b/>
          <w:i w:val="0"/>
          <w:color w:val="003366"/>
          <w:sz w:val="32"/>
        </w:rPr>
        <w:t>二、 智能体的功能简介</w:t>
      </w:r>
    </w:p>
    <w:p>
      <w:pPr>
        <w:spacing w:before="40" w:after="80"/>
      </w:pPr>
      <w:r>
        <w:rPr>
          <w:rFonts w:ascii="宋体" w:hAnsi="宋体" w:eastAsia="宋体"/>
          <w:sz w:val="24"/>
        </w:rPr>
        <w:t>本实验设计并实现了一个面向数字教育场景的智能化教学辅助系统——“数学 assistant”。该智能体旨在改变传统大模型“直白、生硬地直接吐出答案”的单向灌输模式，而是通过图形化工作流技术，将科学的教学法引入到人工智能的对话逻辑中，扮演一位具备共情能力、因材施教的“虚拟数学导师”。</w:t>
      </w:r>
    </w:p>
    <w:p>
      <w:pPr>
        <w:spacing w:before="40" w:after="80"/>
      </w:pPr>
      <w:r>
        <w:rPr>
          <w:rFonts w:ascii="宋体" w:hAnsi="宋体" w:eastAsia="宋体"/>
          <w:sz w:val="24"/>
        </w:rPr>
        <w:t>本系统的核心功能主要涵盖以下五个教学维度：</w:t>
      </w:r>
    </w:p>
    <w:p>
      <w:pPr>
        <w:spacing w:before="60" w:after="60"/>
        <w:ind w:left="567" w:hanging="283"/>
      </w:pPr>
      <w:r>
        <w:rPr>
          <w:rFonts w:ascii="宋体" w:hAnsi="宋体" w:eastAsia="宋体"/>
          <w:b/>
          <w:i w:val="0"/>
          <w:sz w:val="24"/>
        </w:rPr>
        <w:t xml:space="preserve">1. </w:t>
      </w:r>
      <w:r>
        <w:rPr>
          <w:rFonts w:ascii="宋体" w:hAnsi="宋体" w:eastAsia="宋体"/>
          <w:b/>
          <w:sz w:val="24"/>
        </w:rPr>
        <w:t>学生学业意图的动态识别</w:t>
      </w:r>
      <w:r>
        <w:rPr>
          <w:rFonts w:ascii="宋体" w:hAnsi="宋体" w:eastAsia="宋体"/>
          <w:sz w:val="24"/>
        </w:rPr>
        <w:t>：系统能够对学生输入的自然语言进行深层语义分析，精准判断学生当前的实际诉求。例如：学生是在请求讲解基础概念、需要具体题目的解题步骤，还是在反馈自己的错题，亦或是在倾诉学业压力和焦虑。</w:t>
      </w:r>
    </w:p>
    <w:p>
      <w:pPr>
        <w:spacing w:before="60" w:after="60"/>
        <w:ind w:left="567" w:hanging="283"/>
      </w:pPr>
      <w:r>
        <w:rPr>
          <w:rFonts w:ascii="宋体" w:hAnsi="宋体" w:eastAsia="宋体"/>
          <w:b/>
          <w:i w:val="0"/>
          <w:sz w:val="24"/>
        </w:rPr>
        <w:t xml:space="preserve">2. </w:t>
      </w:r>
      <w:r>
        <w:rPr>
          <w:rFonts w:ascii="宋体" w:hAnsi="宋体" w:eastAsia="宋体"/>
          <w:b/>
          <w:sz w:val="24"/>
        </w:rPr>
        <w:t>多通道分支导训（因材施教）</w:t>
      </w:r>
      <w:r>
        <w:rPr>
          <w:rFonts w:ascii="宋体" w:hAnsi="宋体" w:eastAsia="宋体"/>
          <w:sz w:val="24"/>
        </w:rPr>
        <w:t>：系统改变了“一问一答”的死板结构，利用前置的分支判断路由器，针对不同类型的学生问题提供完全不同的讲解风格和教学路径，从而实现真正的个性化教学。</w:t>
      </w:r>
    </w:p>
    <w:p>
      <w:pPr>
        <w:spacing w:before="60" w:after="60"/>
        <w:ind w:left="567" w:hanging="283"/>
      </w:pPr>
      <w:r>
        <w:rPr>
          <w:rFonts w:ascii="宋体" w:hAnsi="宋体" w:eastAsia="宋体"/>
          <w:b/>
          <w:i w:val="0"/>
          <w:sz w:val="24"/>
        </w:rPr>
        <w:t xml:space="preserve">3. </w:t>
      </w:r>
      <w:r>
        <w:rPr>
          <w:rFonts w:ascii="宋体" w:hAnsi="宋体" w:eastAsia="宋体"/>
          <w:b/>
          <w:sz w:val="24"/>
        </w:rPr>
        <w:t>数形结合的图形绘制单元（核心特色）</w:t>
      </w:r>
      <w:r>
        <w:rPr>
          <w:rFonts w:ascii="宋体" w:hAnsi="宋体" w:eastAsia="宋体"/>
          <w:sz w:val="24"/>
        </w:rPr>
        <w:t>：为了突破传统 AI 只能聊文字的限制，系统内置了初步的图形解析与绘制尝试功能。当学生输入一个具体的二次函数解析式时，智能体会在后台计算关键坐标点（如顶点、与坐标轴的交点），并尝试为学生渲染或生成直观的抛物线函数图像，帮助学生通过“看图”来理解抽象的代数问题。</w:t>
      </w:r>
    </w:p>
    <w:p>
      <w:pPr>
        <w:spacing w:before="60" w:after="60"/>
        <w:ind w:left="567" w:hanging="283"/>
      </w:pPr>
      <w:r>
        <w:rPr>
          <w:rFonts w:ascii="宋体" w:hAnsi="宋体" w:eastAsia="宋体"/>
          <w:b/>
          <w:i w:val="0"/>
          <w:sz w:val="24"/>
        </w:rPr>
        <w:t xml:space="preserve">4. </w:t>
      </w:r>
      <w:r>
        <w:rPr>
          <w:rFonts w:ascii="宋体" w:hAnsi="宋体" w:eastAsia="宋体"/>
          <w:b/>
          <w:sz w:val="24"/>
        </w:rPr>
        <w:t>联网知识检索增强（保障权威）</w:t>
      </w:r>
      <w:r>
        <w:rPr>
          <w:rFonts w:ascii="宋体" w:hAnsi="宋体" w:eastAsia="宋体"/>
          <w:sz w:val="24"/>
        </w:rPr>
        <w:t>：当学生提到教材以外的拓展定理、或需要极其严谨的官方数学定义时，智能体自动触发搜索模块，提取互联网上的公开高质量教学资料进行补充，从根本上杜绝人工智能常有的知识偏差现象。</w:t>
      </w:r>
    </w:p>
    <w:p>
      <w:pPr>
        <w:spacing w:before="60" w:after="60"/>
        <w:ind w:left="567" w:hanging="283"/>
      </w:pPr>
      <w:r>
        <w:rPr>
          <w:rFonts w:ascii="宋体" w:hAnsi="宋体" w:eastAsia="宋体"/>
          <w:b/>
          <w:i w:val="0"/>
          <w:sz w:val="24"/>
        </w:rPr>
        <w:t xml:space="preserve">5. </w:t>
      </w:r>
      <w:r>
        <w:rPr>
          <w:rFonts w:ascii="宋体" w:hAnsi="宋体" w:eastAsia="宋体"/>
          <w:b/>
          <w:sz w:val="24"/>
        </w:rPr>
        <w:t>错题摘要与逻辑漏洞反思</w:t>
      </w:r>
      <w:r>
        <w:rPr>
          <w:rFonts w:ascii="宋体" w:hAnsi="宋体" w:eastAsia="宋体"/>
          <w:sz w:val="24"/>
        </w:rPr>
        <w:t>：当学生处于错题反馈分支时，智能体不仅会指出正确答案，还能自动捕捉学生话语里的“病因”（如符号看错、移项未变号、公式套错等），将这些错误特征提取为结构化的改进摘要，引导学生进行二次反思。</w:t>
      </w:r>
    </w:p>
    <w:p>
      <w:pPr>
        <w:jc w:val="center"/>
      </w:pPr>
      <w:r>
        <w:rPr>
          <w:color w:val="B4B4B4"/>
          <w:sz w:val="16"/>
        </w:rPr>
        <w:t>──────────────────────────────────────────────────</w:t>
      </w:r>
    </w:p>
    <w:p>
      <w:pPr>
        <w:spacing w:before="360" w:after="200"/>
      </w:pPr>
      <w:r>
        <w:rPr>
          <w:rFonts w:ascii="黑体" w:hAnsi="黑体" w:eastAsia="黑体"/>
          <w:b/>
          <w:i w:val="0"/>
          <w:color w:val="003366"/>
          <w:sz w:val="32"/>
        </w:rPr>
        <w:t>三、 智能体的搜索单元逻辑图、功能演示</w:t>
      </w:r>
    </w:p>
    <w:p>
      <w:pPr>
        <w:spacing w:before="280" w:after="160"/>
      </w:pPr>
      <w:r>
        <w:rPr>
          <w:rFonts w:ascii="黑体" w:hAnsi="黑体" w:eastAsia="黑体"/>
          <w:b/>
          <w:i w:val="0"/>
          <w:color w:val="333333"/>
          <w:sz w:val="28"/>
        </w:rPr>
        <w:t>3.1 搜索单元设计思路</w:t>
      </w:r>
    </w:p>
    <w:p>
      <w:pPr>
        <w:spacing w:before="40" w:after="80"/>
      </w:pPr>
      <w:r>
        <w:rPr>
          <w:rFonts w:ascii="宋体" w:hAnsi="宋体" w:eastAsia="宋体"/>
          <w:sz w:val="24"/>
        </w:rPr>
        <w:t>在数学教学过程中，知识的准确性和严谨性是第一位的。大语言模型虽然知识面广，但在面对一些细分数学定理或复杂公式的推导背景时，容易产生知识模糊。为了让智能体说出的每一句话、每一个公式都有据可查，本系统引入了搜索单元（Web Search Tool）：</w:t>
      </w:r>
    </w:p>
    <w:p>
      <w:pPr>
        <w:spacing w:before="40" w:after="40"/>
        <w:ind w:left="567" w:hanging="283"/>
      </w:pPr>
      <w:r>
        <w:rPr>
          <w:color w:val="0066CC"/>
          <w:sz w:val="24"/>
        </w:rPr>
        <w:t xml:space="preserve">• </w:t>
      </w:r>
      <w:r>
        <w:rPr>
          <w:rFonts w:ascii="宋体" w:hAnsi="宋体" w:eastAsia="宋体"/>
          <w:b/>
          <w:sz w:val="24"/>
        </w:rPr>
        <w:t>教学背景的有机融合</w:t>
      </w:r>
      <w:r>
        <w:rPr>
          <w:rFonts w:ascii="宋体" w:hAnsi="宋体" w:eastAsia="宋体"/>
          <w:sz w:val="24"/>
        </w:rPr>
        <w:t>：大模型可以将联网搜索到的权威公开教材解析、标准公式释义作为“参考上下文”。</w:t>
      </w:r>
    </w:p>
    <w:p>
      <w:pPr>
        <w:spacing w:before="40" w:after="40"/>
        <w:ind w:left="567" w:hanging="283"/>
      </w:pPr>
      <w:r>
        <w:rPr>
          <w:color w:val="0066CC"/>
          <w:sz w:val="24"/>
        </w:rPr>
        <w:t xml:space="preserve">• </w:t>
      </w:r>
      <w:r>
        <w:rPr>
          <w:rFonts w:ascii="宋体" w:hAnsi="宋体" w:eastAsia="宋体"/>
          <w:b/>
          <w:sz w:val="24"/>
        </w:rPr>
        <w:t>消灭大模型幻觉</w:t>
      </w:r>
      <w:r>
        <w:rPr>
          <w:rFonts w:ascii="宋体" w:hAnsi="宋体" w:eastAsia="宋体"/>
          <w:sz w:val="24"/>
        </w:rPr>
        <w:t>：确保给学生输出的内容百分之百符合教学大纲与规范，提供安全、可靠的学术级答疑。</w:t>
      </w:r>
    </w:p>
    <w:p>
      <w:pPr>
        <w:spacing w:before="280" w:after="160"/>
      </w:pPr>
      <w:r>
        <w:rPr>
          <w:rFonts w:ascii="黑体" w:hAnsi="黑体" w:eastAsia="黑体"/>
          <w:b/>
          <w:i w:val="0"/>
          <w:color w:val="333333"/>
          <w:sz w:val="28"/>
        </w:rPr>
        <w:t>3.2 搜索单元逻辑流程</w:t>
      </w:r>
    </w:p>
    <w:p>
      <w:pPr>
        <w:spacing w:before="40" w:after="80"/>
      </w:pPr>
      <w:r>
        <w:rPr>
          <w:rFonts w:ascii="宋体" w:hAnsi="宋体" w:eastAsia="宋体"/>
          <w:sz w:val="24"/>
        </w:rPr>
        <w:t>搜索单元在系统内部扮演着“开卷参考”的角色。当学生提出需要背景补充的问题时，数据的流转逻辑如下：</w:t>
      </w:r>
    </w:p>
    <w:p>
      <w:pPr>
        <w:spacing w:before="0" w:after="0" w:line="240" w:lineRule="auto"/>
        <w:ind w:left="850"/>
      </w:pPr>
      <w:r>
        <w:rPr>
          <w:rFonts w:ascii="Consolas" w:hAnsi="Consolas"/>
          <w:color w:val="333333"/>
          <w:sz w:val="20"/>
        </w:rPr>
        <w:t>【 学生输入复杂数学问题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系统提取教学核心关键词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搜索单元：网络检索公开教学资料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返回权威、准确的知识摘要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大模型：结合公开资料组织教学语言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输出给学生清晰、无误的讲解 】</w:t>
      </w:r>
    </w:p>
    <w:p>
      <w:pPr>
        <w:spacing w:before="280" w:after="160"/>
      </w:pPr>
      <w:r>
        <w:rPr>
          <w:rFonts w:ascii="黑体" w:hAnsi="黑体" w:eastAsia="黑体"/>
          <w:b/>
          <w:i w:val="0"/>
          <w:color w:val="333333"/>
          <w:sz w:val="28"/>
        </w:rPr>
        <w:t>3.3 搜索单元功能演示</w:t>
      </w:r>
    </w:p>
    <w:p>
      <w:pPr>
        <w:spacing w:before="40" w:after="40"/>
        <w:ind w:left="567" w:hanging="283"/>
      </w:pPr>
      <w:r>
        <w:rPr>
          <w:color w:val="0066CC"/>
          <w:sz w:val="24"/>
        </w:rPr>
        <w:t xml:space="preserve">• </w:t>
      </w:r>
      <w:r>
        <w:rPr>
          <w:rFonts w:ascii="宋体" w:hAnsi="宋体" w:eastAsia="宋体"/>
          <w:b/>
          <w:sz w:val="24"/>
        </w:rPr>
        <w:t>示例输入</w:t>
      </w:r>
      <w:r>
        <w:rPr>
          <w:rFonts w:ascii="宋体" w:hAnsi="宋体" w:eastAsia="宋体"/>
          <w:sz w:val="24"/>
        </w:rPr>
        <w:t>：请问二次函数 y = ax² + bx + c 的顶点公式是怎么推导出来的？</w:t>
      </w:r>
    </w:p>
    <w:p>
      <w:pPr>
        <w:spacing w:before="40" w:after="40"/>
        <w:ind w:left="567" w:hanging="283"/>
      </w:pPr>
      <w:r>
        <w:rPr>
          <w:color w:val="0066CC"/>
          <w:sz w:val="24"/>
        </w:rPr>
        <w:t xml:space="preserve">• </w:t>
      </w:r>
      <w:r>
        <w:rPr>
          <w:rFonts w:ascii="宋体" w:hAnsi="宋体" w:eastAsia="宋体"/>
          <w:b/>
          <w:sz w:val="24"/>
        </w:rPr>
        <w:t>系统内部流转</w:t>
      </w:r>
      <w:r>
        <w:rPr>
          <w:rFonts w:ascii="宋体" w:hAnsi="宋体" w:eastAsia="宋体"/>
          <w:sz w:val="24"/>
        </w:rPr>
        <w:t>：智能体通过核心词提取，发现需要提供严谨的公式证明，于是触发搜索单元，调取关于“配方法推导二次函数顶点”的公开规范教学大纲资料，随后交由输出节点进行多步骤拆解。</w:t>
      </w:r>
    </w:p>
    <w:p>
      <w:pPr>
        <w:spacing w:before="40" w:after="40"/>
        <w:ind w:left="567" w:hanging="283"/>
      </w:pPr>
      <w:r>
        <w:rPr>
          <w:color w:val="0066CC"/>
          <w:sz w:val="24"/>
        </w:rPr>
        <w:t xml:space="preserve">• </w:t>
      </w:r>
      <w:r>
        <w:rPr>
          <w:rFonts w:ascii="宋体" w:hAnsi="宋体" w:eastAsia="宋体"/>
          <w:b/>
          <w:sz w:val="24"/>
        </w:rPr>
        <w:t>示例输出</w:t>
      </w:r>
      <w:r>
        <w:rPr>
          <w:rFonts w:ascii="宋体" w:hAnsi="宋体" w:eastAsia="宋体"/>
          <w:sz w:val="24"/>
        </w:rPr>
        <w:t>：</w:t>
      </w:r>
    </w:p>
    <w:p>
      <w:pPr>
        <w:spacing w:before="80" w:after="80"/>
        <w:ind w:left="567"/>
      </w:pPr>
      <w:r>
        <w:rPr>
          <w:rFonts w:ascii="宋体" w:hAnsi="宋体" w:eastAsia="宋体"/>
          <w:b w:val="0"/>
          <w:i/>
          <w:color w:val="505050"/>
          <w:sz w:val="22"/>
        </w:rPr>
        <w:t>“同学们好！二次函数的顶点公式主要是通过配方法推导出来的。我们一起来看详细的变形步骤，这能帮我们加深对代数式恒等变形的理解：</w:t>
      </w:r>
    </w:p>
    <w:p>
      <w:pPr>
        <w:spacing w:before="40" w:after="80"/>
      </w:pPr>
      <w:r>
        <w:rPr>
          <w:rFonts w:ascii="宋体" w:hAnsi="宋体" w:eastAsia="宋体"/>
          <w:sz w:val="24"/>
        </w:rPr>
        <w:t>步骤一：提取二次项系数 a</w:t>
      </w:r>
    </w:p>
    <w:p>
      <w:pPr>
        <w:spacing w:before="40" w:after="80"/>
      </w:pPr>
      <w:r>
        <w:rPr>
          <w:rFonts w:ascii="宋体" w:hAnsi="宋体" w:eastAsia="宋体"/>
          <w:sz w:val="24"/>
        </w:rPr>
        <w:t>我们把含有未知数 x 的项提取出 a，常数项 c 留在外面：</w:t>
      </w:r>
    </w:p>
    <w:p>
      <w:pPr>
        <w:spacing w:before="40" w:after="80"/>
      </w:pPr>
      <w:r>
        <w:rPr>
          <w:rFonts w:ascii="宋体" w:hAnsi="宋体" w:eastAsia="宋体"/>
          <w:sz w:val="24"/>
        </w:rPr>
        <w:t>y = a(x² + b/a x) + c</w:t>
      </w:r>
    </w:p>
    <w:p>
      <w:pPr>
        <w:spacing w:before="40" w:after="80"/>
      </w:pPr>
      <w:r>
        <w:rPr>
          <w:rFonts w:ascii="宋体" w:hAnsi="宋体" w:eastAsia="宋体"/>
          <w:sz w:val="24"/>
        </w:rPr>
        <w:t>步骤二：括号内配成完全平方式</w:t>
      </w:r>
    </w:p>
    <w:p>
      <w:pPr>
        <w:spacing w:before="40" w:after="80"/>
      </w:pPr>
      <w:r>
        <w:rPr>
          <w:rFonts w:ascii="宋体" w:hAnsi="宋体" w:eastAsia="宋体"/>
          <w:sz w:val="24"/>
        </w:rPr>
        <w:t>加上一次项系数 b/a 一半的平方，也就是 (b/2a)²，为了保持等式平衡，加完后再立刻减去它：</w:t>
      </w:r>
    </w:p>
    <w:p>
      <w:pPr>
        <w:spacing w:before="40" w:after="80"/>
      </w:pPr>
      <w:r>
        <w:rPr>
          <w:rFonts w:ascii="宋体" w:hAnsi="宋体" w:eastAsia="宋体"/>
          <w:sz w:val="24"/>
        </w:rPr>
        <w:t>y = a[x² + b/a x + (b/2a)² - (b/2a)²] + c</w:t>
      </w:r>
    </w:p>
    <w:p>
      <w:pPr>
        <w:spacing w:before="40" w:after="80"/>
      </w:pPr>
      <w:r>
        <w:rPr>
          <w:rFonts w:ascii="宋体" w:hAnsi="宋体" w:eastAsia="宋体"/>
          <w:sz w:val="24"/>
        </w:rPr>
        <w:t>步骤三：化简与组合</w:t>
      </w:r>
    </w:p>
    <w:p>
      <w:pPr>
        <w:spacing w:before="40" w:after="80"/>
      </w:pPr>
      <w:r>
        <w:rPr>
          <w:rFonts w:ascii="宋体" w:hAnsi="宋体" w:eastAsia="宋体"/>
          <w:sz w:val="24"/>
        </w:rPr>
        <w:t>将完全平方部分打包，并把减去的项乘以外面的 a 移出来通分：</w:t>
      </w:r>
    </w:p>
    <w:p>
      <w:pPr>
        <w:spacing w:before="40" w:after="80"/>
      </w:pPr>
      <w:r>
        <w:rPr>
          <w:rFonts w:ascii="宋体" w:hAnsi="宋体" w:eastAsia="宋体"/>
          <w:sz w:val="24"/>
        </w:rPr>
        <w:t>y = a(x + b/2a)² - b²/4a + c</w:t>
      </w:r>
    </w:p>
    <w:p>
      <w:pPr>
        <w:spacing w:before="40" w:after="80"/>
      </w:pPr>
      <w:r>
        <w:rPr>
          <w:rFonts w:ascii="宋体" w:hAnsi="宋体" w:eastAsia="宋体"/>
          <w:sz w:val="24"/>
        </w:rPr>
        <w:t>y = a(x + b/2a)² + (4ac - b²)/4a</w:t>
      </w:r>
    </w:p>
    <w:p>
      <w:pPr>
        <w:spacing w:before="40" w:after="80"/>
      </w:pPr>
      <w:r>
        <w:rPr>
          <w:rFonts w:ascii="宋体" w:hAnsi="宋体" w:eastAsia="宋体"/>
          <w:sz w:val="24"/>
        </w:rPr>
        <w:t>教学总结：由此我们可以清晰地看到，抛物线的顶点坐标公式就是 (-b/2a, (4ac - b²)/4a)。这意味着只要知道了 a、b、c 的值，我们连图都不用画，就能直接锁定图像的最值位置了！”</w:t>
      </w:r>
    </w:p>
    <w:p>
      <w:pPr>
        <w:jc w:val="center"/>
      </w:pPr>
      <w:r>
        <w:rPr>
          <w:color w:val="B4B4B4"/>
          <w:sz w:val="16"/>
        </w:rPr>
        <w:t>──────────────────────────────────────────────────</w:t>
      </w:r>
    </w:p>
    <w:p>
      <w:pPr>
        <w:spacing w:before="360" w:after="200"/>
      </w:pPr>
      <w:r>
        <w:rPr>
          <w:rFonts w:ascii="黑体" w:hAnsi="黑体" w:eastAsia="黑体"/>
          <w:b/>
          <w:i w:val="0"/>
          <w:color w:val="003366"/>
          <w:sz w:val="32"/>
        </w:rPr>
        <w:t>四、 智能体变量及分支单元逻辑图、功能演示</w:t>
      </w:r>
    </w:p>
    <w:p>
      <w:pPr>
        <w:spacing w:before="280" w:after="160"/>
      </w:pPr>
      <w:r>
        <w:rPr>
          <w:rFonts w:ascii="黑体" w:hAnsi="黑体" w:eastAsia="黑体"/>
          <w:b/>
          <w:i w:val="0"/>
          <w:color w:val="333333"/>
          <w:sz w:val="28"/>
        </w:rPr>
        <w:t>4.1 变量单元设计思路</w:t>
      </w:r>
    </w:p>
    <w:p>
      <w:pPr>
        <w:spacing w:before="40" w:after="80"/>
      </w:pPr>
      <w:r>
        <w:rPr>
          <w:rFonts w:ascii="宋体" w:hAnsi="宋体" w:eastAsia="宋体"/>
          <w:sz w:val="24"/>
        </w:rPr>
        <w:t>为了让智能体具备“听懂学生意图”的能力，系统在工作流前置部分引入了变量提取技术。当学生输入一段话时，大模型会像漏斗一样，从中抽离出核心的教学标签变量：</w:t>
      </w:r>
    </w:p>
    <w:p>
      <w:pPr>
        <w:spacing w:before="40" w:after="40"/>
        <w:ind w:left="567" w:hanging="283"/>
      </w:pPr>
      <w:r>
        <w:rPr>
          <w:color w:val="0066CC"/>
          <w:sz w:val="24"/>
        </w:rPr>
        <w:t xml:space="preserve">• </w:t>
      </w:r>
      <w:r>
        <w:rPr>
          <w:rFonts w:ascii="宋体" w:hAnsi="宋体" w:eastAsia="宋体"/>
          <w:b/>
          <w:sz w:val="24"/>
        </w:rPr>
        <w:t>问题标签（动态变量）</w:t>
      </w:r>
      <w:r>
        <w:rPr>
          <w:rFonts w:ascii="宋体" w:hAnsi="宋体" w:eastAsia="宋体"/>
          <w:sz w:val="24"/>
        </w:rPr>
        <w:t>：其取值由前置意图判断模型决定，可选范围包括“学科问答”、“问题反馈”、“生活日常”。该变量是后续流程能够产生分流的唯一钥匙。</w:t>
      </w:r>
    </w:p>
    <w:p>
      <w:pPr>
        <w:spacing w:before="280" w:after="160"/>
      </w:pPr>
      <w:r>
        <w:rPr>
          <w:rFonts w:ascii="黑体" w:hAnsi="黑体" w:eastAsia="黑体"/>
          <w:b/>
          <w:i w:val="0"/>
          <w:color w:val="333333"/>
          <w:sz w:val="28"/>
        </w:rPr>
        <w:t>4.2 分支单元设计思路</w:t>
      </w:r>
    </w:p>
    <w:p>
      <w:pPr>
        <w:spacing w:before="40" w:after="80"/>
      </w:pPr>
      <w:r>
        <w:rPr>
          <w:rFonts w:ascii="宋体" w:hAnsi="宋体" w:eastAsia="宋体"/>
          <w:sz w:val="24"/>
        </w:rPr>
        <w:t>分支逻辑单元（即工作流中的“分支判断_001”）是实现数字化因材施教的核心部件。它就像学校里的“分流向导”，根据上一步提取出的“问题标签”变量，动态决定本次会话将进入哪一个教学车间：</w:t>
      </w:r>
    </w:p>
    <w:p>
      <w:pPr>
        <w:spacing w:before="60" w:after="60"/>
        <w:ind w:left="567" w:hanging="283"/>
      </w:pPr>
      <w:r>
        <w:rPr>
          <w:rFonts w:ascii="宋体" w:hAnsi="宋体" w:eastAsia="宋体"/>
          <w:b/>
          <w:i w:val="0"/>
          <w:sz w:val="24"/>
        </w:rPr>
        <w:t xml:space="preserve">1. </w:t>
      </w:r>
      <w:r>
        <w:rPr>
          <w:rFonts w:ascii="宋体" w:hAnsi="宋体" w:eastAsia="宋体"/>
          <w:b/>
          <w:sz w:val="24"/>
        </w:rPr>
        <w:t>分支路径一：【学科问答】</w:t>
      </w:r>
      <w:r>
        <w:rPr>
          <w:rFonts w:ascii="宋体" w:hAnsi="宋体" w:eastAsia="宋体"/>
          <w:sz w:val="24"/>
        </w:rPr>
        <w:t xml:space="preserve"> -&gt; 引导至专注于公式、定理、解题步骤以及函数图像尝试绘制的专业答疑节点。</w:t>
      </w:r>
    </w:p>
    <w:p>
      <w:pPr>
        <w:spacing w:before="60" w:after="60"/>
        <w:ind w:left="567" w:hanging="283"/>
      </w:pPr>
      <w:r>
        <w:rPr>
          <w:rFonts w:ascii="宋体" w:hAnsi="宋体" w:eastAsia="宋体"/>
          <w:b/>
          <w:i w:val="0"/>
          <w:sz w:val="24"/>
        </w:rPr>
        <w:t xml:space="preserve">2. </w:t>
      </w:r>
      <w:r>
        <w:rPr>
          <w:rFonts w:ascii="宋体" w:hAnsi="宋体" w:eastAsia="宋体"/>
          <w:b/>
          <w:sz w:val="24"/>
        </w:rPr>
        <w:t>分支路径二：【问题反馈】</w:t>
      </w:r>
      <w:r>
        <w:rPr>
          <w:rFonts w:ascii="宋体" w:hAnsi="宋体" w:eastAsia="宋体"/>
          <w:sz w:val="24"/>
        </w:rPr>
        <w:t xml:space="preserve"> -&gt; 引导至错题摘要与分析节点，不急于给出正确答案，先帮学生诊断逻辑盲区，并把错题特征记录到系统中。</w:t>
      </w:r>
    </w:p>
    <w:p>
      <w:pPr>
        <w:spacing w:before="60" w:after="60"/>
        <w:ind w:left="567" w:hanging="283"/>
      </w:pPr>
      <w:r>
        <w:rPr>
          <w:rFonts w:ascii="宋体" w:hAnsi="宋体" w:eastAsia="宋体"/>
          <w:b/>
          <w:i w:val="0"/>
          <w:sz w:val="24"/>
        </w:rPr>
        <w:t xml:space="preserve">3. </w:t>
      </w:r>
      <w:r>
        <w:rPr>
          <w:rFonts w:ascii="宋体" w:hAnsi="宋体" w:eastAsia="宋体"/>
          <w:b/>
          <w:sz w:val="24"/>
        </w:rPr>
        <w:t>分支路径三：【生活日常】</w:t>
      </w:r>
      <w:r>
        <w:rPr>
          <w:rFonts w:ascii="宋体" w:hAnsi="宋体" w:eastAsia="宋体"/>
          <w:sz w:val="24"/>
        </w:rPr>
        <w:t xml:space="preserve"> -&gt; 引导至情感关怀与导师对话节点，加载班主任的人设立场，对学生的焦虑进行安抚，提供宏观的学习方法指导。</w:t>
      </w:r>
    </w:p>
    <w:p>
      <w:pPr>
        <w:spacing w:before="280" w:after="160"/>
      </w:pPr>
      <w:r>
        <w:rPr>
          <w:rFonts w:ascii="黑体" w:hAnsi="黑体" w:eastAsia="黑体"/>
          <w:b/>
          <w:i w:val="0"/>
          <w:color w:val="333333"/>
          <w:sz w:val="28"/>
        </w:rPr>
        <w:t>4.3 变量及分支逻辑图</w:t>
      </w:r>
    </w:p>
    <w:p>
      <w:pPr>
        <w:spacing w:before="0" w:after="0" w:line="240" w:lineRule="auto"/>
        <w:ind w:left="850"/>
      </w:pPr>
      <w:r>
        <w:rPr>
          <w:rFonts w:ascii="Consolas" w:hAnsi="Consolas"/>
          <w:color w:val="333333"/>
          <w:sz w:val="20"/>
        </w:rPr>
        <w:t xml:space="preserve">              【 开始节点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 接收学生原始提问文本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 变量提取与意图分析 】 ───► 产生结构化变量 `问题标签`</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    分支判断_001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w:t>
      </w:r>
    </w:p>
    <w:p>
      <w:pPr>
        <w:spacing w:before="0" w:after="0" w:line="240" w:lineRule="auto"/>
        <w:ind w:left="850"/>
      </w:pPr>
      <w:r>
        <w:rPr>
          <w:rFonts w:ascii="Consolas" w:hAnsi="Consolas"/>
          <w:color w:val="333333"/>
          <w:sz w:val="20"/>
        </w:rPr>
        <w:t xml:space="preserve"> ├─ [标签等于 学科问答] ──► 【 学科回答节点（侧重公式推导、函数绘图尝试）】</w:t>
      </w:r>
    </w:p>
    <w:p>
      <w:pPr>
        <w:spacing w:before="0" w:after="0" w:line="240" w:lineRule="auto"/>
        <w:ind w:left="850"/>
      </w:pPr>
      <w:r>
        <w:rPr>
          <w:rFonts w:ascii="Consolas" w:hAnsi="Consolas"/>
          <w:color w:val="333333"/>
          <w:sz w:val="20"/>
        </w:rPr>
        <w:t xml:space="preserve"> ├─ [标签等于 问题反馈] ──► 【 错题反思节点（侧重漏洞诊断与反思引导）】</w:t>
      </w:r>
    </w:p>
    <w:p>
      <w:pPr>
        <w:spacing w:before="0" w:after="0" w:line="240" w:lineRule="auto"/>
        <w:ind w:left="850"/>
      </w:pPr>
      <w:r>
        <w:rPr>
          <w:rFonts w:ascii="Consolas" w:hAnsi="Consolas"/>
          <w:color w:val="333333"/>
          <w:sz w:val="20"/>
        </w:rPr>
        <w:t xml:space="preserve"> └─ [标签等于 生活日常] ──► 【 闲聊关怀节点（侧重日常互动与学业鼓励）】</w:t>
      </w:r>
    </w:p>
    <w:p>
      <w:pPr>
        <w:spacing w:before="280" w:after="160"/>
      </w:pPr>
      <w:r>
        <w:rPr>
          <w:rFonts w:ascii="黑体" w:hAnsi="黑体" w:eastAsia="黑体"/>
          <w:b/>
          <w:i w:val="0"/>
          <w:color w:val="333333"/>
          <w:sz w:val="28"/>
        </w:rPr>
        <w:t>4.4 分支单元功能演示一：学科问答分支</w:t>
      </w:r>
    </w:p>
    <w:p>
      <w:pPr>
        <w:spacing w:before="40" w:after="40"/>
        <w:ind w:left="567" w:hanging="283"/>
      </w:pPr>
      <w:r>
        <w:rPr>
          <w:color w:val="0066CC"/>
          <w:sz w:val="24"/>
        </w:rPr>
        <w:t xml:space="preserve">• </w:t>
      </w:r>
      <w:r>
        <w:rPr>
          <w:rFonts w:ascii="宋体" w:hAnsi="宋体" w:eastAsia="宋体"/>
          <w:b/>
          <w:sz w:val="24"/>
        </w:rPr>
        <w:t>学生输入</w:t>
      </w:r>
      <w:r>
        <w:rPr>
          <w:rFonts w:ascii="宋体" w:hAnsi="宋体" w:eastAsia="宋体"/>
          <w:sz w:val="24"/>
        </w:rPr>
        <w:t>：解方程 x² - 5x + 6 = 0</w:t>
      </w:r>
    </w:p>
    <w:p>
      <w:pPr>
        <w:spacing w:before="40" w:after="40"/>
        <w:ind w:left="567" w:hanging="283"/>
      </w:pPr>
      <w:r>
        <w:rPr>
          <w:color w:val="0066CC"/>
          <w:sz w:val="24"/>
        </w:rPr>
        <w:t xml:space="preserve">• </w:t>
      </w:r>
      <w:r>
        <w:rPr>
          <w:rFonts w:ascii="宋体" w:hAnsi="宋体" w:eastAsia="宋体"/>
          <w:b/>
          <w:sz w:val="24"/>
        </w:rPr>
        <w:t>系统变量提取</w:t>
      </w:r>
      <w:r>
        <w:rPr>
          <w:rFonts w:ascii="宋体" w:hAnsi="宋体" w:eastAsia="宋体"/>
          <w:sz w:val="24"/>
        </w:rPr>
        <w:t>：`问题标签` = `学科问答`</w:t>
      </w:r>
    </w:p>
    <w:p>
      <w:pPr>
        <w:spacing w:before="40" w:after="40"/>
        <w:ind w:left="567" w:hanging="283"/>
      </w:pPr>
      <w:r>
        <w:rPr>
          <w:color w:val="0066CC"/>
          <w:sz w:val="24"/>
        </w:rPr>
        <w:t xml:space="preserve">• </w:t>
      </w:r>
      <w:r>
        <w:rPr>
          <w:rFonts w:ascii="宋体" w:hAnsi="宋体" w:eastAsia="宋体"/>
          <w:b/>
          <w:sz w:val="24"/>
        </w:rPr>
        <w:t>智能体输出示例</w:t>
      </w:r>
      <w:r>
        <w:rPr>
          <w:rFonts w:ascii="宋体" w:hAnsi="宋体" w:eastAsia="宋体"/>
          <w:sz w:val="24"/>
        </w:rPr>
        <w:t>：</w:t>
      </w:r>
    </w:p>
    <w:p>
      <w:pPr>
        <w:spacing w:before="80" w:after="80"/>
        <w:ind w:left="567"/>
      </w:pPr>
      <w:r>
        <w:rPr>
          <w:rFonts w:ascii="宋体" w:hAnsi="宋体" w:eastAsia="宋体"/>
          <w:b w:val="0"/>
          <w:i/>
          <w:color w:val="505050"/>
          <w:sz w:val="22"/>
        </w:rPr>
        <w:t>“这是一道典型的一元二次方程求解题。除了求根公式外，老师更推荐你掌握十字相乘法（因式分解），这能极大地锻炼你的数感：</w:t>
      </w:r>
    </w:p>
    <w:p>
      <w:pPr>
        <w:spacing w:before="60" w:after="60"/>
        <w:ind w:left="567" w:hanging="283"/>
      </w:pPr>
      <w:r>
        <w:rPr>
          <w:rFonts w:ascii="宋体" w:hAnsi="宋体" w:eastAsia="宋体"/>
          <w:b/>
          <w:i w:val="0"/>
          <w:sz w:val="24"/>
        </w:rPr>
        <w:t xml:space="preserve">1. </w:t>
      </w:r>
      <w:r>
        <w:rPr>
          <w:rFonts w:ascii="宋体" w:hAnsi="宋体" w:eastAsia="宋体"/>
          <w:sz w:val="24"/>
        </w:rPr>
        <w:t>寻找常数拆分：我们需要找到两个数字，它们的乘积等于常数项 6，而它们的和等于一次项系数 -5。</w:t>
      </w:r>
    </w:p>
    <w:p>
      <w:pPr>
        <w:spacing w:before="60" w:after="60"/>
        <w:ind w:left="567" w:hanging="283"/>
      </w:pPr>
      <w:r>
        <w:rPr>
          <w:rFonts w:ascii="宋体" w:hAnsi="宋体" w:eastAsia="宋体"/>
          <w:b/>
          <w:i w:val="0"/>
          <w:sz w:val="24"/>
        </w:rPr>
        <w:t xml:space="preserve">2. </w:t>
      </w:r>
      <w:r>
        <w:rPr>
          <w:rFonts w:ascii="宋体" w:hAnsi="宋体" w:eastAsia="宋体"/>
          <w:sz w:val="24"/>
        </w:rPr>
        <w:t>锁定数字：经过观察，-2 和 -3 刚好满足条件（因为 (-2) × (-3) = 6，且 (-2) + (-3) = -5）。</w:t>
      </w:r>
    </w:p>
    <w:p>
      <w:pPr>
        <w:spacing w:before="60" w:after="60"/>
        <w:ind w:left="567" w:hanging="283"/>
      </w:pPr>
      <w:r>
        <w:rPr>
          <w:rFonts w:ascii="宋体" w:hAnsi="宋体" w:eastAsia="宋体"/>
          <w:b/>
          <w:i w:val="0"/>
          <w:sz w:val="24"/>
        </w:rPr>
        <w:t xml:space="preserve">3. </w:t>
      </w:r>
      <w:r>
        <w:rPr>
          <w:rFonts w:ascii="宋体" w:hAnsi="宋体" w:eastAsia="宋体"/>
          <w:sz w:val="24"/>
        </w:rPr>
        <w:t>因式分解变形：因此，原方程左边可以写成：(x - 2)(x - 3) = 0</w:t>
      </w:r>
    </w:p>
    <w:p>
      <w:pPr>
        <w:spacing w:before="60" w:after="60"/>
        <w:ind w:left="567" w:hanging="283"/>
      </w:pPr>
      <w:r>
        <w:rPr>
          <w:rFonts w:ascii="宋体" w:hAnsi="宋体" w:eastAsia="宋体"/>
          <w:b/>
          <w:i w:val="0"/>
          <w:sz w:val="24"/>
        </w:rPr>
        <w:t xml:space="preserve">4. </w:t>
      </w:r>
      <w:r>
        <w:rPr>
          <w:rFonts w:ascii="宋体" w:hAnsi="宋体" w:eastAsia="宋体"/>
          <w:sz w:val="24"/>
        </w:rPr>
        <w:t>求出最终根：最终解得：x1 = 2, x2 = 3。”</w:t>
      </w:r>
    </w:p>
    <w:p>
      <w:pPr>
        <w:spacing w:before="280" w:after="160"/>
      </w:pPr>
      <w:r>
        <w:rPr>
          <w:rFonts w:ascii="黑体" w:hAnsi="黑体" w:eastAsia="黑体"/>
          <w:b/>
          <w:i w:val="0"/>
          <w:color w:val="333333"/>
          <w:sz w:val="28"/>
        </w:rPr>
        <w:t>4.5 分支单元功能演示二：错题反思分支</w:t>
      </w:r>
    </w:p>
    <w:p>
      <w:pPr>
        <w:spacing w:before="40" w:after="40"/>
        <w:ind w:left="567" w:hanging="283"/>
      </w:pPr>
      <w:r>
        <w:rPr>
          <w:color w:val="0066CC"/>
          <w:sz w:val="24"/>
        </w:rPr>
        <w:t xml:space="preserve">• </w:t>
      </w:r>
      <w:r>
        <w:rPr>
          <w:rFonts w:ascii="宋体" w:hAnsi="宋体" w:eastAsia="宋体"/>
          <w:b/>
          <w:sz w:val="24"/>
        </w:rPr>
        <w:t>学生输入</w:t>
      </w:r>
      <w:r>
        <w:rPr>
          <w:rFonts w:ascii="宋体" w:hAnsi="宋体" w:eastAsia="宋体"/>
          <w:sz w:val="24"/>
        </w:rPr>
        <w:t>：老师，方程 x² - 5x + 6 = 0，我算出来的答案是 x = -2 和 x = -3，为什么不对呀？</w:t>
      </w:r>
    </w:p>
    <w:p>
      <w:pPr>
        <w:spacing w:before="40" w:after="40"/>
        <w:ind w:left="567" w:hanging="283"/>
      </w:pPr>
      <w:r>
        <w:rPr>
          <w:color w:val="0066CC"/>
          <w:sz w:val="24"/>
        </w:rPr>
        <w:t xml:space="preserve">• </w:t>
      </w:r>
      <w:r>
        <w:rPr>
          <w:rFonts w:ascii="宋体" w:hAnsi="宋体" w:eastAsia="宋体"/>
          <w:b/>
          <w:sz w:val="24"/>
        </w:rPr>
        <w:t>系统变量提取</w:t>
      </w:r>
      <w:r>
        <w:rPr>
          <w:rFonts w:ascii="宋体" w:hAnsi="宋体" w:eastAsia="宋体"/>
          <w:sz w:val="24"/>
        </w:rPr>
        <w:t>：`问题标签` = `问题反馈`</w:t>
      </w:r>
    </w:p>
    <w:p>
      <w:pPr>
        <w:spacing w:before="40" w:after="40"/>
        <w:ind w:left="567" w:hanging="283"/>
      </w:pPr>
      <w:r>
        <w:rPr>
          <w:color w:val="0066CC"/>
          <w:sz w:val="24"/>
        </w:rPr>
        <w:t xml:space="preserve">• </w:t>
      </w:r>
      <w:r>
        <w:rPr>
          <w:rFonts w:ascii="宋体" w:hAnsi="宋体" w:eastAsia="宋体"/>
          <w:b/>
          <w:sz w:val="24"/>
        </w:rPr>
        <w:t>智能体输出示例</w:t>
      </w:r>
      <w:r>
        <w:rPr>
          <w:rFonts w:ascii="宋体" w:hAnsi="宋体" w:eastAsia="宋体"/>
          <w:sz w:val="24"/>
        </w:rPr>
        <w:t>：</w:t>
      </w:r>
    </w:p>
    <w:p>
      <w:pPr>
        <w:spacing w:before="80" w:after="80"/>
        <w:ind w:left="567"/>
      </w:pPr>
      <w:r>
        <w:rPr>
          <w:rFonts w:ascii="宋体" w:hAnsi="宋体" w:eastAsia="宋体"/>
          <w:b w:val="0"/>
          <w:i/>
          <w:color w:val="505050"/>
          <w:sz w:val="22"/>
        </w:rPr>
        <w:t>“看到你主动作出尝试，老师非常高兴！你找出的 -2 和 -3 这两个数字是完全准确的，这说明你的因式分解拆分能力很棒。</w:t>
      </w:r>
    </w:p>
    <w:p>
      <w:pPr>
        <w:spacing w:before="40" w:after="80"/>
      </w:pPr>
      <w:r>
        <w:rPr>
          <w:rFonts w:ascii="宋体" w:hAnsi="宋体" w:eastAsia="宋体"/>
          <w:sz w:val="24"/>
        </w:rPr>
        <w:t>不过，你掉进了一个非常经典的‘符号陷阱’里：</w:t>
      </w:r>
    </w:p>
    <w:p>
      <w:pPr>
        <w:spacing w:before="40" w:after="80"/>
      </w:pPr>
      <w:r>
        <w:rPr>
          <w:rFonts w:ascii="宋体" w:hAnsi="宋体" w:eastAsia="宋体"/>
          <w:sz w:val="24"/>
        </w:rPr>
        <w:t>在你的草稿本上，方程其实已经被成功变形为了 (x - 2)(x - 3) = 0。</w:t>
      </w:r>
    </w:p>
    <w:p>
      <w:pPr>
        <w:spacing w:before="40" w:after="80"/>
      </w:pPr>
      <w:r>
        <w:rPr>
          <w:rFonts w:ascii="宋体" w:hAnsi="宋体" w:eastAsia="宋体"/>
          <w:sz w:val="24"/>
        </w:rPr>
        <w:t>接下来的逻辑是：我们要让 (x - 2) = 0 成立，此时把 -2 移到等号的右边，根据移项变号的规则，它应该变成正 2（即 x = 2）。你直接把括号里的数字连带符号当成了最终答案，忽略了最后一步的移项变号。下次做完题，试着把 -2 代入原方程验算一下，就会及时发现符号问题啦！”</w:t>
      </w:r>
    </w:p>
    <w:p>
      <w:pPr>
        <w:jc w:val="center"/>
      </w:pPr>
      <w:r>
        <w:rPr>
          <w:color w:val="B4B4B4"/>
          <w:sz w:val="16"/>
        </w:rPr>
        <w:t>──────────────────────────────────────────────────</w:t>
      </w:r>
    </w:p>
    <w:p>
      <w:pPr>
        <w:spacing w:before="360" w:after="200"/>
      </w:pPr>
      <w:r>
        <w:rPr>
          <w:rFonts w:ascii="黑体" w:hAnsi="黑体" w:eastAsia="黑体"/>
          <w:b/>
          <w:i w:val="0"/>
          <w:color w:val="003366"/>
          <w:sz w:val="32"/>
        </w:rPr>
        <w:t>五、 整个系统的功能演示</w:t>
      </w:r>
    </w:p>
    <w:p>
      <w:pPr>
        <w:spacing w:before="280" w:after="160"/>
      </w:pPr>
      <w:r>
        <w:rPr>
          <w:rFonts w:ascii="黑体" w:hAnsi="黑体" w:eastAsia="黑体"/>
          <w:b/>
          <w:i w:val="0"/>
          <w:color w:val="333333"/>
          <w:sz w:val="28"/>
        </w:rPr>
        <w:t>5.1 系统整体流程</w:t>
      </w:r>
    </w:p>
    <w:p>
      <w:pPr>
        <w:spacing w:before="40" w:after="80"/>
      </w:pPr>
      <w:r>
        <w:rPr>
          <w:rFonts w:ascii="宋体" w:hAnsi="宋体" w:eastAsia="宋体"/>
          <w:sz w:val="24"/>
        </w:rPr>
        <w:t>整个系统依托于工作流平台的底层链条，各节点环环相扣，实现了一套完整的教研辅助流程：</w:t>
      </w:r>
    </w:p>
    <w:p>
      <w:pPr>
        <w:spacing w:before="60" w:after="60"/>
        <w:ind w:left="567" w:hanging="283"/>
      </w:pPr>
      <w:r>
        <w:rPr>
          <w:rFonts w:ascii="宋体" w:hAnsi="宋体" w:eastAsia="宋体"/>
          <w:b/>
          <w:i w:val="0"/>
          <w:sz w:val="24"/>
        </w:rPr>
        <w:t xml:space="preserve">1. </w:t>
      </w:r>
      <w:r>
        <w:rPr>
          <w:rFonts w:ascii="宋体" w:hAnsi="宋体" w:eastAsia="宋体"/>
          <w:b/>
          <w:sz w:val="24"/>
        </w:rPr>
        <w:t>感知与捕获</w:t>
      </w:r>
      <w:r>
        <w:rPr>
          <w:rFonts w:ascii="宋体" w:hAnsi="宋体" w:eastAsia="宋体"/>
          <w:sz w:val="24"/>
        </w:rPr>
        <w:t>：系统捕获用户话语，将其作为源数据输入工作流。</w:t>
      </w:r>
    </w:p>
    <w:p>
      <w:pPr>
        <w:spacing w:before="60" w:after="60"/>
        <w:ind w:left="567" w:hanging="283"/>
      </w:pPr>
      <w:r>
        <w:rPr>
          <w:rFonts w:ascii="宋体" w:hAnsi="宋体" w:eastAsia="宋体"/>
          <w:b/>
          <w:i w:val="0"/>
          <w:sz w:val="24"/>
        </w:rPr>
        <w:t xml:space="preserve">2. </w:t>
      </w:r>
      <w:r>
        <w:rPr>
          <w:rFonts w:ascii="宋体" w:hAnsi="宋体" w:eastAsia="宋体"/>
          <w:b/>
          <w:sz w:val="24"/>
        </w:rPr>
        <w:t>加工与特征抽取</w:t>
      </w:r>
      <w:r>
        <w:rPr>
          <w:rFonts w:ascii="宋体" w:hAnsi="宋体" w:eastAsia="宋体"/>
          <w:sz w:val="24"/>
        </w:rPr>
        <w:t>：通过前置模型，把大段的聊天文本压缩提炼成带有教学属性的变量。</w:t>
      </w:r>
    </w:p>
    <w:p>
      <w:pPr>
        <w:spacing w:before="60" w:after="60"/>
        <w:ind w:left="567" w:hanging="283"/>
      </w:pPr>
      <w:r>
        <w:rPr>
          <w:rFonts w:ascii="宋体" w:hAnsi="宋体" w:eastAsia="宋体"/>
          <w:b/>
          <w:i w:val="0"/>
          <w:sz w:val="24"/>
        </w:rPr>
        <w:t xml:space="preserve">3. </w:t>
      </w:r>
      <w:r>
        <w:rPr>
          <w:rFonts w:ascii="宋体" w:hAnsi="宋体" w:eastAsia="宋体"/>
          <w:b/>
          <w:sz w:val="24"/>
        </w:rPr>
        <w:t>逻辑流转导航</w:t>
      </w:r>
      <w:r>
        <w:rPr>
          <w:rFonts w:ascii="宋体" w:hAnsi="宋体" w:eastAsia="宋体"/>
          <w:sz w:val="24"/>
        </w:rPr>
        <w:t>：分支判断节点作为核心大脑，根据变量将流量科学分配。</w:t>
      </w:r>
    </w:p>
    <w:p>
      <w:pPr>
        <w:spacing w:before="60" w:after="60"/>
        <w:ind w:left="567" w:hanging="283"/>
      </w:pPr>
      <w:r>
        <w:rPr>
          <w:rFonts w:ascii="宋体" w:hAnsi="宋体" w:eastAsia="宋体"/>
          <w:b/>
          <w:i w:val="0"/>
          <w:sz w:val="24"/>
        </w:rPr>
        <w:t xml:space="preserve">4. </w:t>
      </w:r>
      <w:r>
        <w:rPr>
          <w:rFonts w:ascii="宋体" w:hAnsi="宋体" w:eastAsia="宋体"/>
          <w:b/>
          <w:sz w:val="24"/>
        </w:rPr>
        <w:t>数形结合尝试</w:t>
      </w:r>
      <w:r>
        <w:rPr>
          <w:rFonts w:ascii="宋体" w:hAnsi="宋体" w:eastAsia="宋体"/>
          <w:sz w:val="24"/>
        </w:rPr>
        <w:t>：如果属于函数题目，尝试在后台调取绘图逻辑。</w:t>
      </w:r>
    </w:p>
    <w:p>
      <w:pPr>
        <w:spacing w:before="60" w:after="60"/>
        <w:ind w:left="567" w:hanging="283"/>
      </w:pPr>
      <w:r>
        <w:rPr>
          <w:rFonts w:ascii="宋体" w:hAnsi="宋体" w:eastAsia="宋体"/>
          <w:b/>
          <w:i w:val="0"/>
          <w:sz w:val="24"/>
        </w:rPr>
        <w:t xml:space="preserve">5. </w:t>
      </w:r>
      <w:r>
        <w:rPr>
          <w:rFonts w:ascii="宋体" w:hAnsi="宋体" w:eastAsia="宋体"/>
          <w:b/>
          <w:sz w:val="24"/>
        </w:rPr>
        <w:t>融汇生成与输出</w:t>
      </w:r>
      <w:r>
        <w:rPr>
          <w:rFonts w:ascii="宋体" w:hAnsi="宋体" w:eastAsia="宋体"/>
          <w:sz w:val="24"/>
        </w:rPr>
        <w:t>：由专业提示词调校过的大模型产出符合教学心理学的文字和图形，最终呈现给学生。</w:t>
      </w:r>
    </w:p>
    <w:p>
      <w:pPr>
        <w:spacing w:before="280" w:after="160"/>
      </w:pPr>
      <w:r>
        <w:rPr>
          <w:rFonts w:ascii="黑体" w:hAnsi="黑体" w:eastAsia="黑体"/>
          <w:b/>
          <w:i w:val="0"/>
          <w:color w:val="333333"/>
          <w:sz w:val="28"/>
        </w:rPr>
        <w:t>5.2 综合多轮连续教学演示案例（数形结合功能展示）</w:t>
      </w:r>
    </w:p>
    <w:p>
      <w:pPr>
        <w:spacing w:before="40" w:after="40"/>
        <w:ind w:left="567" w:hanging="283"/>
      </w:pPr>
      <w:r>
        <w:rPr>
          <w:color w:val="0066CC"/>
          <w:sz w:val="24"/>
        </w:rPr>
        <w:t xml:space="preserve">• </w:t>
      </w:r>
      <w:r>
        <w:rPr>
          <w:rFonts w:ascii="宋体" w:hAnsi="宋体" w:eastAsia="宋体"/>
          <w:b/>
          <w:sz w:val="24"/>
        </w:rPr>
        <w:t>交互第一轮（触发生活日常分支）</w:t>
      </w:r>
      <w:r>
        <w:rPr>
          <w:rFonts w:ascii="宋体" w:hAnsi="宋体" w:eastAsia="宋体"/>
          <w:sz w:val="24"/>
        </w:rPr>
        <w:t>：</w:t>
      </w:r>
    </w:p>
    <w:p>
      <w:pPr>
        <w:spacing w:before="40" w:after="40"/>
        <w:ind w:left="567" w:hanging="283"/>
      </w:pPr>
      <w:r>
        <w:rPr>
          <w:color w:val="0066CC"/>
          <w:sz w:val="24"/>
        </w:rPr>
        <w:t xml:space="preserve">• </w:t>
      </w:r>
      <w:r>
        <w:rPr>
          <w:rFonts w:ascii="宋体" w:hAnsi="宋体" w:eastAsia="宋体"/>
          <w:b/>
          <w:sz w:val="24"/>
        </w:rPr>
        <w:t>学生</w:t>
      </w:r>
      <w:r>
        <w:rPr>
          <w:rFonts w:ascii="宋体" w:hAnsi="宋体" w:eastAsia="宋体"/>
          <w:sz w:val="24"/>
        </w:rPr>
        <w:t>：老师，最近数学课进度好快，上周讲一元二次方程，这周又跟二次函数图像结合起来了。我觉得好抽象，题根本不会做，心里有点烦。</w:t>
      </w:r>
    </w:p>
    <w:p>
      <w:pPr>
        <w:spacing w:before="40" w:after="40"/>
        <w:ind w:left="567" w:hanging="283"/>
      </w:pPr>
      <w:r>
        <w:rPr>
          <w:color w:val="0066CC"/>
          <w:sz w:val="24"/>
        </w:rPr>
        <w:t xml:space="preserve">• </w:t>
      </w:r>
      <w:r>
        <w:rPr>
          <w:rFonts w:ascii="宋体" w:hAnsi="宋体" w:eastAsia="宋体"/>
          <w:b/>
          <w:sz w:val="24"/>
        </w:rPr>
        <w:t>智能体（流转至生活日常分支）</w:t>
      </w:r>
      <w:r>
        <w:rPr>
          <w:rFonts w:ascii="宋体" w:hAnsi="宋体" w:eastAsia="宋体"/>
          <w:sz w:val="24"/>
        </w:rPr>
        <w:t>：“同学们在刚接触函数和图像的结合时，普遍都会产生这种挫败感，这非常正常。数学从单纯的‘算数’进入到‘数形结合’，是一次思维的跳跃。别烦作，咱们不用一口气把所有的难题都做完。今天我们可以先不看复杂的题目，只从最基础的函数开口方向聊起，老师陪着你一步一步来。”</w:t>
      </w:r>
    </w:p>
    <w:p>
      <w:pPr>
        <w:spacing w:before="40" w:after="40"/>
        <w:ind w:left="567" w:hanging="283"/>
      </w:pPr>
      <w:r>
        <w:rPr>
          <w:color w:val="0066CC"/>
          <w:sz w:val="24"/>
        </w:rPr>
        <w:t xml:space="preserve">• </w:t>
      </w:r>
      <w:r>
        <w:rPr>
          <w:rFonts w:ascii="宋体" w:hAnsi="宋体" w:eastAsia="宋体"/>
          <w:b/>
          <w:sz w:val="24"/>
        </w:rPr>
        <w:t>交互第二轮（无缝切换至学科核心答疑分支，并触发绘图功能）</w:t>
      </w:r>
      <w:r>
        <w:rPr>
          <w:rFonts w:ascii="宋体" w:hAnsi="宋体" w:eastAsia="宋体"/>
          <w:sz w:val="24"/>
        </w:rPr>
        <w:t>：</w:t>
      </w:r>
    </w:p>
    <w:p>
      <w:pPr>
        <w:spacing w:before="40" w:after="40"/>
        <w:ind w:left="567" w:hanging="283"/>
      </w:pPr>
      <w:r>
        <w:rPr>
          <w:color w:val="0066CC"/>
          <w:sz w:val="24"/>
        </w:rPr>
        <w:t xml:space="preserve">• </w:t>
      </w:r>
      <w:r>
        <w:rPr>
          <w:rFonts w:ascii="宋体" w:hAnsi="宋体" w:eastAsia="宋体"/>
          <w:b/>
          <w:sz w:val="24"/>
        </w:rPr>
        <w:t>学生</w:t>
      </w:r>
      <w:r>
        <w:rPr>
          <w:rFonts w:ascii="宋体" w:hAnsi="宋体" w:eastAsia="宋体"/>
          <w:sz w:val="24"/>
        </w:rPr>
        <w:t>：谢谢老师，那我听您的。您能帮我分析一下二次函数 y = x² - 4x + 3 的图像长什么样吗？</w:t>
      </w:r>
    </w:p>
    <w:p>
      <w:pPr>
        <w:spacing w:before="40" w:after="40"/>
        <w:ind w:left="567" w:hanging="283"/>
      </w:pPr>
      <w:r>
        <w:rPr>
          <w:color w:val="0066CC"/>
          <w:sz w:val="24"/>
        </w:rPr>
        <w:t xml:space="preserve">• </w:t>
      </w:r>
      <w:r>
        <w:rPr>
          <w:rFonts w:ascii="宋体" w:hAnsi="宋体" w:eastAsia="宋体"/>
          <w:b/>
          <w:sz w:val="24"/>
        </w:rPr>
        <w:t>智能体（流转至学科问答分支）</w:t>
      </w:r>
      <w:r>
        <w:rPr>
          <w:rFonts w:ascii="宋体" w:hAnsi="宋体" w:eastAsia="宋体"/>
          <w:sz w:val="24"/>
        </w:rPr>
        <w:t>：</w:t>
      </w:r>
    </w:p>
    <w:p>
      <w:pPr>
        <w:spacing w:before="80" w:after="80"/>
        <w:ind w:left="567"/>
      </w:pPr>
      <w:r>
        <w:rPr>
          <w:rFonts w:ascii="宋体" w:hAnsi="宋体" w:eastAsia="宋体"/>
          <w:b w:val="0"/>
          <w:i/>
          <w:color w:val="505050"/>
          <w:sz w:val="22"/>
        </w:rPr>
        <w:t>“没问题！既然你想知道这个函数的长相，老师先在后台帮你计算并尝试绘制出了它的抛物线图像结构：</w:t>
      </w:r>
    </w:p>
    <w:p>
      <w:pPr>
        <w:spacing w:before="0" w:after="0" w:line="240" w:lineRule="auto"/>
        <w:ind w:left="850"/>
      </w:pPr>
      <w:r>
        <w:rPr>
          <w:rFonts w:ascii="Consolas" w:hAnsi="Consolas"/>
          <w:color w:val="333333"/>
          <w:sz w:val="20"/>
        </w:rPr>
        <w:t xml:space="preserve">    【智能体数形结合分析面板】</w:t>
      </w:r>
    </w:p>
    <w:p>
      <w:pPr>
        <w:spacing w:before="40" w:after="40"/>
        <w:ind w:left="567" w:hanging="283"/>
      </w:pPr>
      <w:r>
        <w:rPr>
          <w:color w:val="0066CC"/>
          <w:sz w:val="24"/>
        </w:rPr>
        <w:t xml:space="preserve">• </w:t>
      </w:r>
      <w:r>
        <w:rPr>
          <w:rFonts w:ascii="宋体" w:hAnsi="宋体" w:eastAsia="宋体"/>
          <w:sz w:val="24"/>
        </w:rPr>
        <w:t>开口方向：二次项系数 a = 1 &gt; 0，所以图像开口向上。</w:t>
      </w:r>
    </w:p>
    <w:p>
      <w:pPr>
        <w:spacing w:before="40" w:after="40"/>
        <w:ind w:left="567" w:hanging="283"/>
      </w:pPr>
      <w:r>
        <w:rPr>
          <w:color w:val="0066CC"/>
          <w:sz w:val="24"/>
        </w:rPr>
        <w:t xml:space="preserve">• </w:t>
      </w:r>
      <w:r>
        <w:rPr>
          <w:rFonts w:ascii="宋体" w:hAnsi="宋体" w:eastAsia="宋体"/>
          <w:sz w:val="24"/>
        </w:rPr>
        <w:t>顶点坐标：通过公式 x = -b/2a = 2，代入算得 y = -1，顶点为 (2, -1)。</w:t>
      </w:r>
    </w:p>
    <w:p>
      <w:pPr>
        <w:spacing w:before="40" w:after="40"/>
        <w:ind w:left="567" w:hanging="283"/>
      </w:pPr>
      <w:r>
        <w:rPr>
          <w:color w:val="0066CC"/>
          <w:sz w:val="24"/>
        </w:rPr>
        <w:t xml:space="preserve">• </w:t>
      </w:r>
      <w:r>
        <w:rPr>
          <w:rFonts w:ascii="宋体" w:hAnsi="宋体" w:eastAsia="宋体"/>
          <w:sz w:val="24"/>
        </w:rPr>
        <w:t>与 Y 轴交点：令 x=0，得 (0, 3)。</w:t>
      </w:r>
    </w:p>
    <w:p>
      <w:pPr>
        <w:spacing w:before="40" w:after="40"/>
        <w:ind w:left="567" w:hanging="283"/>
      </w:pPr>
      <w:r>
        <w:rPr>
          <w:color w:val="0066CC"/>
          <w:sz w:val="24"/>
        </w:rPr>
        <w:t xml:space="preserve">• </w:t>
      </w:r>
      <w:r>
        <w:rPr>
          <w:rFonts w:ascii="宋体" w:hAnsi="宋体" w:eastAsia="宋体"/>
          <w:sz w:val="24"/>
        </w:rPr>
        <w:t>与 X 轴交点：解方程 x² - 4x + 3 = 0，得 (1, 0) 和 (3, 0)。</w:t>
      </w:r>
    </w:p>
    <w:p>
      <w:pPr>
        <w:spacing w:before="0" w:after="0" w:line="240" w:lineRule="auto"/>
        <w:ind w:left="850"/>
      </w:pPr>
      <w:r>
        <w:rPr>
          <w:rFonts w:ascii="Consolas" w:hAnsi="Consolas"/>
          <w:color w:val="333333"/>
          <w:sz w:val="20"/>
        </w:rPr>
        <w:t xml:space="preserve">    【图像初步绘制输出】</w:t>
      </w:r>
    </w:p>
    <w:p>
      <w:pPr>
        <w:spacing w:before="40" w:after="80"/>
      </w:pPr>
      <w:r>
        <w:rPr>
          <w:rFonts w:ascii="宋体" w:hAnsi="宋体" w:eastAsia="宋体"/>
          <w:sz w:val="24"/>
        </w:rPr>
        <w:t>（智能体在下方尝试渲染并展示出一条以 (2, -1) 为最低点、对称轴为 x=2、开口朝上的抛物线图像草图）</w:t>
      </w:r>
    </w:p>
    <w:p>
      <w:pPr>
        <w:spacing w:before="40" w:after="80"/>
      </w:pPr>
      <w:r>
        <w:rPr>
          <w:rFonts w:ascii="宋体" w:hAnsi="宋体" w:eastAsia="宋体"/>
          <w:sz w:val="24"/>
        </w:rPr>
        <w:t>老师讲解：你看，有了这张图，我们是不是就能一眼看出：当 x=2 时，函数有最小值 -1？而且在 x&lt;2 的时候，随着 x 变大，图像是往下走的（单调递减）。现在结合老师画的图，你再看看是不是觉得函数没那么抽象了？”</w:t>
      </w:r>
    </w:p>
    <w:p>
      <w:pPr>
        <w:jc w:val="center"/>
      </w:pPr>
      <w:r>
        <w:rPr>
          <w:color w:val="B4B4B4"/>
          <w:sz w:val="16"/>
        </w:rPr>
        <w:t>──────────────────────────────────────────────────</w:t>
      </w:r>
    </w:p>
    <w:p>
      <w:pPr>
        <w:spacing w:before="360" w:after="200"/>
      </w:pPr>
      <w:r>
        <w:rPr>
          <w:rFonts w:ascii="黑体" w:hAnsi="黑体" w:eastAsia="黑体"/>
          <w:b/>
          <w:i w:val="0"/>
          <w:color w:val="003366"/>
          <w:sz w:val="32"/>
        </w:rPr>
        <w:t>六、 公开资料与数据收集说明</w:t>
      </w:r>
    </w:p>
    <w:p>
      <w:pPr>
        <w:spacing w:before="40" w:after="80"/>
      </w:pPr>
      <w:r>
        <w:rPr>
          <w:rFonts w:ascii="宋体" w:hAnsi="宋体" w:eastAsia="宋体"/>
          <w:sz w:val="24"/>
        </w:rPr>
        <w:t>本实验在智能体的研发与测试过程中，紧密结合了公开的教育教研资料，使系统的行为举止更像一个真正的数字化工具：</w:t>
      </w:r>
    </w:p>
    <w:p>
      <w:pPr>
        <w:spacing w:before="60" w:after="60"/>
        <w:ind w:left="567" w:hanging="283"/>
      </w:pPr>
      <w:r>
        <w:rPr>
          <w:rFonts w:ascii="宋体" w:hAnsi="宋体" w:eastAsia="宋体"/>
          <w:b/>
          <w:i w:val="0"/>
          <w:sz w:val="24"/>
        </w:rPr>
        <w:t xml:space="preserve">1. </w:t>
      </w:r>
      <w:r>
        <w:rPr>
          <w:rFonts w:ascii="宋体" w:hAnsi="宋体" w:eastAsia="宋体"/>
          <w:b/>
          <w:sz w:val="24"/>
        </w:rPr>
        <w:t>基础教材规范收集</w:t>
      </w:r>
      <w:r>
        <w:rPr>
          <w:rFonts w:ascii="宋体" w:hAnsi="宋体" w:eastAsia="宋体"/>
          <w:sz w:val="24"/>
        </w:rPr>
        <w:t>：收集并参考了主流数学教材中关于函数、方程、代数变形的标准术语和推导符号，确保智能体输出的公式与学生的课本完全一致。</w:t>
      </w:r>
    </w:p>
    <w:p>
      <w:pPr>
        <w:spacing w:before="60" w:after="60"/>
        <w:ind w:left="567" w:hanging="283"/>
      </w:pPr>
      <w:r>
        <w:rPr>
          <w:rFonts w:ascii="宋体" w:hAnsi="宋体" w:eastAsia="宋体"/>
          <w:b/>
          <w:i w:val="0"/>
          <w:sz w:val="24"/>
        </w:rPr>
        <w:t xml:space="preserve">2. </w:t>
      </w:r>
      <w:r>
        <w:rPr>
          <w:rFonts w:ascii="宋体" w:hAnsi="宋体" w:eastAsia="宋体"/>
          <w:b/>
          <w:sz w:val="24"/>
        </w:rPr>
        <w:t>启发式教学法引入</w:t>
      </w:r>
      <w:r>
        <w:rPr>
          <w:rFonts w:ascii="宋体" w:hAnsi="宋体" w:eastAsia="宋体"/>
          <w:sz w:val="24"/>
        </w:rPr>
        <w:t>：融合了教育心理学中常用的“微步教学”与“数形结合”理念。系统在多轮交互中尝试将代数解析式直接转化为几何图像，打破学生的思维壁垒。</w:t>
      </w:r>
    </w:p>
    <w:p>
      <w:pPr>
        <w:spacing w:before="60" w:after="60"/>
        <w:ind w:left="567" w:hanging="283"/>
      </w:pPr>
      <w:r>
        <w:rPr>
          <w:rFonts w:ascii="宋体" w:hAnsi="宋体" w:eastAsia="宋体"/>
          <w:b/>
          <w:i w:val="0"/>
          <w:sz w:val="24"/>
        </w:rPr>
        <w:t xml:space="preserve">3. </w:t>
      </w:r>
      <w:r>
        <w:rPr>
          <w:rFonts w:ascii="宋体" w:hAnsi="宋体" w:eastAsia="宋体"/>
          <w:b/>
          <w:sz w:val="24"/>
        </w:rPr>
        <w:t>教育信息化编排思维</w:t>
      </w:r>
      <w:r>
        <w:rPr>
          <w:rFonts w:ascii="宋体" w:hAnsi="宋体" w:eastAsia="宋体"/>
          <w:sz w:val="24"/>
        </w:rPr>
        <w:t>：借助公开的数字化智能体组装方法，成功将“意图拆解”、“逻辑判断”和“可视化绘图反馈”三者有条不紊地串联在同一个应用中。</w:t>
      </w:r>
    </w:p>
    <w:p>
      <w:pPr>
        <w:jc w:val="center"/>
      </w:pPr>
      <w:r>
        <w:rPr>
          <w:color w:val="B4B4B4"/>
          <w:sz w:val="16"/>
        </w:rPr>
        <w:t>──────────────────────────────────────────────────</w:t>
      </w:r>
    </w:p>
    <w:p>
      <w:pPr>
        <w:spacing w:before="360" w:after="200"/>
      </w:pPr>
      <w:r>
        <w:rPr>
          <w:rFonts w:ascii="黑体" w:hAnsi="黑体" w:eastAsia="黑体"/>
          <w:b/>
          <w:i w:val="0"/>
          <w:color w:val="003366"/>
          <w:sz w:val="32"/>
        </w:rPr>
        <w:t>七、 自我迭代过程</w:t>
      </w:r>
    </w:p>
    <w:p>
      <w:pPr>
        <w:spacing w:before="40" w:after="80"/>
      </w:pPr>
      <w:r>
        <w:rPr>
          <w:rFonts w:ascii="宋体" w:hAnsi="宋体" w:eastAsia="宋体"/>
          <w:sz w:val="24"/>
        </w:rPr>
        <w:t>在实验开发周期内，本智能体经历了从粗糙到精致的五次重大版本自我迭代：</w:t>
      </w:r>
    </w:p>
    <w:p>
      <w:pPr>
        <w:spacing w:before="40" w:after="40"/>
        <w:ind w:left="567" w:hanging="283"/>
      </w:pPr>
      <w:r>
        <w:rPr>
          <w:color w:val="0066CC"/>
          <w:sz w:val="24"/>
        </w:rPr>
        <w:t xml:space="preserve">• </w:t>
      </w:r>
      <w:r>
        <w:rPr>
          <w:rFonts w:ascii="宋体" w:hAnsi="宋体" w:eastAsia="宋体"/>
          <w:b/>
          <w:sz w:val="24"/>
        </w:rPr>
        <w:t>第一代：单一式Prompt对话</w:t>
      </w:r>
      <w:r>
        <w:rPr>
          <w:rFonts w:ascii="宋体" w:hAnsi="宋体" w:eastAsia="宋体"/>
          <w:sz w:val="24"/>
        </w:rPr>
        <w:t xml:space="preserve"> ── 最早的版本面对学生的提问，只会长篇大论直接把文字答案贴出来，无法提供图形支持。</w:t>
      </w:r>
    </w:p>
    <w:p>
      <w:pPr>
        <w:spacing w:before="40" w:after="40"/>
        <w:ind w:left="567" w:hanging="283"/>
      </w:pPr>
      <w:r>
        <w:rPr>
          <w:color w:val="0066CC"/>
          <w:sz w:val="24"/>
        </w:rPr>
        <w:t xml:space="preserve">• </w:t>
      </w:r>
      <w:r>
        <w:rPr>
          <w:rFonts w:ascii="宋体" w:hAnsi="宋体" w:eastAsia="宋体"/>
          <w:b/>
          <w:sz w:val="24"/>
        </w:rPr>
        <w:t>第二代：结构化变量提炼</w:t>
      </w:r>
      <w:r>
        <w:rPr>
          <w:rFonts w:ascii="宋体" w:hAnsi="宋体" w:eastAsia="宋体"/>
          <w:sz w:val="24"/>
        </w:rPr>
        <w:t xml:space="preserve"> ── 增加了变量提取机制，让智能体能够把学生的提问转化为“数字化标签”，使系统能从全局看懂学生的真实意图。</w:t>
      </w:r>
    </w:p>
    <w:p>
      <w:pPr>
        <w:spacing w:before="40" w:after="40"/>
        <w:ind w:left="567" w:hanging="283"/>
      </w:pPr>
      <w:r>
        <w:rPr>
          <w:color w:val="0066CC"/>
          <w:sz w:val="24"/>
        </w:rPr>
        <w:t xml:space="preserve">• </w:t>
      </w:r>
      <w:r>
        <w:rPr>
          <w:rFonts w:ascii="宋体" w:hAnsi="宋体" w:eastAsia="宋体"/>
          <w:b/>
          <w:sz w:val="24"/>
        </w:rPr>
        <w:t>第三代：多通道分支路由</w:t>
      </w:r>
      <w:r>
        <w:rPr>
          <w:rFonts w:ascii="宋体" w:hAnsi="宋体" w:eastAsia="宋体"/>
          <w:sz w:val="24"/>
        </w:rPr>
        <w:t xml:space="preserve"> ── 引入了多路 If-Else 分支判断节点。这一举措分流了流量，让“纯学术推导”、“错题诊断分析”和“生活日常关怀”拥有了各自独立运作的逻辑模块。</w:t>
      </w:r>
    </w:p>
    <w:p>
      <w:pPr>
        <w:spacing w:before="40" w:after="40"/>
        <w:ind w:left="567" w:hanging="283"/>
      </w:pPr>
      <w:r>
        <w:rPr>
          <w:color w:val="0066CC"/>
          <w:sz w:val="24"/>
        </w:rPr>
        <w:t xml:space="preserve">• </w:t>
      </w:r>
      <w:r>
        <w:rPr>
          <w:rFonts w:ascii="宋体" w:hAnsi="宋体" w:eastAsia="宋体"/>
          <w:b/>
          <w:sz w:val="24"/>
        </w:rPr>
        <w:t>第四代：数形结合绘图功能的尝试引入</w:t>
      </w:r>
      <w:r>
        <w:rPr>
          <w:rFonts w:ascii="宋体" w:hAnsi="宋体" w:eastAsia="宋体"/>
          <w:sz w:val="24"/>
        </w:rPr>
        <w:t xml:space="preserve"> ── 为了让数学教学活起来，我们在学科回答分支中加入了根据题目自动解析坐标并尝试绘制图像的节点。虽然目前图像的精细度和动态交互还不完全，但成功实现了“从无到有”的跨越。</w:t>
      </w:r>
    </w:p>
    <w:p>
      <w:pPr>
        <w:spacing w:before="40" w:after="40"/>
        <w:ind w:left="567" w:hanging="283"/>
      </w:pPr>
      <w:r>
        <w:rPr>
          <w:color w:val="0066CC"/>
          <w:sz w:val="24"/>
        </w:rPr>
        <w:t xml:space="preserve">• </w:t>
      </w:r>
      <w:r>
        <w:rPr>
          <w:rFonts w:ascii="宋体" w:hAnsi="宋体" w:eastAsia="宋体"/>
          <w:b/>
          <w:sz w:val="24"/>
        </w:rPr>
        <w:t>第五代：联网搜索联动</w:t>
      </w:r>
      <w:r>
        <w:rPr>
          <w:rFonts w:ascii="宋体" w:hAnsi="宋体" w:eastAsia="宋体"/>
          <w:sz w:val="24"/>
        </w:rPr>
        <w:t xml:space="preserve"> ── 在最后的优化中，将学科问答分支与搜索单元绑定，确保查阅网络公开权威数据，大幅度提升了数字化教学的严谨性与确定性。</w:t>
      </w:r>
    </w:p>
    <w:p>
      <w:pPr>
        <w:jc w:val="center"/>
      </w:pPr>
      <w:r>
        <w:rPr>
          <w:color w:val="B4B4B4"/>
          <w:sz w:val="16"/>
        </w:rPr>
        <w:t>──────────────────────────────────────────────────</w:t>
      </w:r>
    </w:p>
    <w:p>
      <w:pPr>
        <w:spacing w:before="360" w:after="200"/>
      </w:pPr>
      <w:r>
        <w:rPr>
          <w:rFonts w:ascii="黑体" w:hAnsi="黑体" w:eastAsia="黑体"/>
          <w:b/>
          <w:i w:val="0"/>
          <w:color w:val="003366"/>
          <w:sz w:val="32"/>
        </w:rPr>
        <w:t>八、 实验总结与展望</w:t>
      </w:r>
    </w:p>
    <w:p>
      <w:pPr>
        <w:spacing w:before="40" w:after="80"/>
      </w:pPr>
      <w:r>
        <w:rPr>
          <w:rFonts w:ascii="宋体" w:hAnsi="宋体" w:eastAsia="宋体"/>
          <w:sz w:val="24"/>
        </w:rPr>
        <w:t>本实验圆满完成了“数学 assistant”智能体的开发与编排。通过可视化工作流将搜索单元、变量单元和分支逻辑单元进行了深度的融合与协同，各项功能完全运行正常，满足并达到了实验预期的全部指标。</w:t>
      </w:r>
    </w:p>
    <w:p>
      <w:pPr>
        <w:spacing w:before="40" w:after="80"/>
      </w:pPr>
      <w:r>
        <w:rPr>
          <w:rFonts w:ascii="宋体" w:hAnsi="宋体" w:eastAsia="宋体"/>
          <w:b/>
          <w:sz w:val="24"/>
        </w:rPr>
        <w:t>系统的局限性与后续升级展望</w:t>
      </w:r>
      <w:r>
        <w:rPr>
          <w:rFonts w:ascii="宋体" w:hAnsi="宋体" w:eastAsia="宋体"/>
          <w:sz w:val="24"/>
        </w:rPr>
        <w:t>：</w:t>
      </w:r>
    </w:p>
    <w:p>
      <w:pPr>
        <w:spacing w:before="40" w:after="80"/>
      </w:pPr>
      <w:r>
        <w:rPr>
          <w:rFonts w:ascii="宋体" w:hAnsi="宋体" w:eastAsia="宋体"/>
          <w:sz w:val="24"/>
        </w:rPr>
        <w:t>正如在实验中发现的，目前系统内置的“根据题目绘制图像”功能还不够完全。它虽然能够准确计算出坐标点并生成基础的静态草图，但在图像的精细度（如标注精细网格线、多函数对比）以及动态交互性上依然存在局限，无法让学生通过鼠标拖动抛物线来实时观察系数的变化。</w:t>
      </w:r>
      <w:bookmarkStart w:id="0" w:name="_GoBack"/>
      <w:bookmarkEnd w:id="0"/>
    </w:p>
    <w:p>
      <w:pPr>
        <w:spacing w:before="40" w:after="80"/>
      </w:pPr>
      <w:r>
        <w:rPr>
          <w:rFonts w:ascii="宋体" w:hAnsi="宋体" w:eastAsia="宋体"/>
          <w:sz w:val="24"/>
        </w:rPr>
        <w:t>在后续的 2.0 版本升级规划中，我们期望重点完善这一绘图单元。通过引入更强大的动态数学函数绘图插件，让智能体不仅能生成完美的动态函数图像，还能支持学生“在线拖动抛物线、改变 a、b、c 的值并实时看到图像缩放和移动”的交互。此外，还将引入“图片识别”功能（学生直接拍摄手写几何图形上传，AI 在图上标记漏洞），从而打造一个真正立体、全面的数形结合数字化教学辅助智能体。</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C161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muyuhuanghun</cp:lastModifiedBy>
  <dcterms:modified xsi:type="dcterms:W3CDTF">2026-06-02T11:20:31Z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BA904D4D684740598A8450145BF3362A_12</vt:lpwstr>
  </property>
</Properties>
</file>